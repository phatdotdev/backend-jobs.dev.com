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A2CCE" w14:textId="77777777" w:rsidR="001325C3" w:rsidRDefault="00000000">
      <w:pPr>
        <w:pStyle w:val="Heading1"/>
      </w:pPr>
      <w:r>
        <w:t>KẾ HOẠCH KIỂM THỬ (TEST PLAN)</w:t>
      </w:r>
    </w:p>
    <w:p w14:paraId="784F7DAC" w14:textId="1D1090DB" w:rsidR="001325C3" w:rsidRDefault="00000000" w:rsidP="00C42C45">
      <w:pPr>
        <w:pStyle w:val="Heading2"/>
      </w:pPr>
      <w:r>
        <w:t>Ứng dụng Quản lý Bán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C42C45" w14:paraId="6C522A02" w14:textId="77777777" w:rsidTr="00C42C45">
        <w:trPr>
          <w:trHeight w:val="537"/>
        </w:trPr>
        <w:tc>
          <w:tcPr>
            <w:tcW w:w="2214" w:type="dxa"/>
          </w:tcPr>
          <w:p w14:paraId="6A2A1FAB" w14:textId="3DCB9C26" w:rsidR="00C42C45" w:rsidRDefault="00C42C45">
            <w:r>
              <w:t>Tên sản phẩm</w:t>
            </w:r>
          </w:p>
        </w:tc>
        <w:tc>
          <w:tcPr>
            <w:tcW w:w="2214" w:type="dxa"/>
          </w:tcPr>
          <w:p w14:paraId="6D0DD9BB" w14:textId="01083527" w:rsidR="00C42C45" w:rsidRDefault="00C42C45" w:rsidP="00C42C45">
            <w:r>
              <w:t>Ứng dụng Quản lý Bán hàng</w:t>
            </w:r>
          </w:p>
        </w:tc>
        <w:tc>
          <w:tcPr>
            <w:tcW w:w="2214" w:type="dxa"/>
          </w:tcPr>
          <w:p w14:paraId="4766C961" w14:textId="2D36480A" w:rsidR="00C42C45" w:rsidRDefault="00C42C45">
            <w:r>
              <w:t>Phiên bản kế hoạch kiểm thử</w:t>
            </w:r>
          </w:p>
        </w:tc>
        <w:tc>
          <w:tcPr>
            <w:tcW w:w="2214" w:type="dxa"/>
          </w:tcPr>
          <w:p w14:paraId="4D485E30" w14:textId="77777777" w:rsidR="00C42C45" w:rsidRDefault="00C42C45"/>
        </w:tc>
      </w:tr>
      <w:tr w:rsidR="00C42C45" w14:paraId="1B72AE04" w14:textId="77777777" w:rsidTr="00C42C45">
        <w:trPr>
          <w:trHeight w:val="610"/>
        </w:trPr>
        <w:tc>
          <w:tcPr>
            <w:tcW w:w="2214" w:type="dxa"/>
          </w:tcPr>
          <w:p w14:paraId="27226F03" w14:textId="24AAFC05" w:rsidR="00C42C45" w:rsidRDefault="00C42C45">
            <w:r>
              <w:t>Phiên bản sản phẩm</w:t>
            </w:r>
          </w:p>
        </w:tc>
        <w:tc>
          <w:tcPr>
            <w:tcW w:w="2214" w:type="dxa"/>
          </w:tcPr>
          <w:p w14:paraId="6F09894C" w14:textId="77777777" w:rsidR="00C42C45" w:rsidRDefault="00C42C45"/>
        </w:tc>
        <w:tc>
          <w:tcPr>
            <w:tcW w:w="2214" w:type="dxa"/>
          </w:tcPr>
          <w:p w14:paraId="5BE52630" w14:textId="10D26382" w:rsidR="00C42C45" w:rsidRDefault="00C42C45">
            <w:r>
              <w:t>Phiên bản mẫu kế hoạch kiểm thử</w:t>
            </w:r>
          </w:p>
        </w:tc>
        <w:tc>
          <w:tcPr>
            <w:tcW w:w="2214" w:type="dxa"/>
          </w:tcPr>
          <w:p w14:paraId="00F6E9C4" w14:textId="77777777" w:rsidR="00C42C45" w:rsidRDefault="00C42C45"/>
        </w:tc>
      </w:tr>
    </w:tbl>
    <w:p w14:paraId="643AA98C" w14:textId="77777777" w:rsidR="00C42C45" w:rsidRDefault="00C42C45"/>
    <w:p w14:paraId="1C952D84" w14:textId="77777777" w:rsidR="001325C3" w:rsidRDefault="00000000">
      <w:pPr>
        <w:pStyle w:val="Heading2"/>
      </w:pPr>
      <w:r>
        <w:t>Lịch sử chỉnh sửa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103"/>
        <w:gridCol w:w="2201"/>
        <w:gridCol w:w="2241"/>
      </w:tblGrid>
      <w:tr w:rsidR="002F5D26" w14:paraId="10B0482B" w14:textId="77777777" w:rsidTr="002F5D26">
        <w:tc>
          <w:tcPr>
            <w:tcW w:w="2311" w:type="dxa"/>
          </w:tcPr>
          <w:p w14:paraId="21FFE883" w14:textId="77777777" w:rsidR="002F5D26" w:rsidRDefault="002F5D26" w:rsidP="002F5D26">
            <w:pPr>
              <w:spacing w:after="0" w:line="240" w:lineRule="auto"/>
              <w:jc w:val="center"/>
            </w:pPr>
            <w:r>
              <w:t>Tác giả</w:t>
            </w:r>
          </w:p>
        </w:tc>
        <w:tc>
          <w:tcPr>
            <w:tcW w:w="2103" w:type="dxa"/>
          </w:tcPr>
          <w:p w14:paraId="71C9C7AE" w14:textId="67A94326" w:rsidR="002F5D26" w:rsidRDefault="002F5D26" w:rsidP="002F5D26">
            <w:pPr>
              <w:spacing w:after="0" w:line="240" w:lineRule="auto"/>
              <w:jc w:val="center"/>
            </w:pPr>
            <w:r>
              <w:t>MSSV</w:t>
            </w:r>
          </w:p>
        </w:tc>
        <w:tc>
          <w:tcPr>
            <w:tcW w:w="2201" w:type="dxa"/>
          </w:tcPr>
          <w:p w14:paraId="7187AEF9" w14:textId="2C166267" w:rsidR="002F5D26" w:rsidRDefault="002F5D26" w:rsidP="002F5D26">
            <w:pPr>
              <w:spacing w:after="0" w:line="240" w:lineRule="auto"/>
              <w:jc w:val="center"/>
            </w:pPr>
            <w:r>
              <w:t>Ghi chú</w:t>
            </w:r>
          </w:p>
        </w:tc>
        <w:tc>
          <w:tcPr>
            <w:tcW w:w="2241" w:type="dxa"/>
          </w:tcPr>
          <w:p w14:paraId="7D5067EF" w14:textId="77777777" w:rsidR="002F5D26" w:rsidRDefault="002F5D26" w:rsidP="002F5D26">
            <w:pPr>
              <w:spacing w:after="0" w:line="240" w:lineRule="auto"/>
              <w:jc w:val="center"/>
            </w:pPr>
            <w:r>
              <w:t>Ngày</w:t>
            </w:r>
          </w:p>
        </w:tc>
      </w:tr>
      <w:tr w:rsidR="002F5D26" w14:paraId="09D0BB65" w14:textId="77777777" w:rsidTr="002F5D26">
        <w:tc>
          <w:tcPr>
            <w:tcW w:w="2311" w:type="dxa"/>
          </w:tcPr>
          <w:p w14:paraId="55CD5557" w14:textId="77777777" w:rsidR="002F5D26" w:rsidRDefault="002F5D26">
            <w:pPr>
              <w:spacing w:after="0" w:line="240" w:lineRule="auto"/>
            </w:pPr>
            <w:r>
              <w:t>Đỗ Tấn Phát</w:t>
            </w:r>
          </w:p>
        </w:tc>
        <w:tc>
          <w:tcPr>
            <w:tcW w:w="2103" w:type="dxa"/>
          </w:tcPr>
          <w:p w14:paraId="0D257E15" w14:textId="6AFEDBFD" w:rsidR="002F5D26" w:rsidRDefault="002F5D26">
            <w:pPr>
              <w:spacing w:after="0" w:line="240" w:lineRule="auto"/>
            </w:pPr>
            <w:r>
              <w:t>B2203522</w:t>
            </w:r>
          </w:p>
        </w:tc>
        <w:tc>
          <w:tcPr>
            <w:tcW w:w="2201" w:type="dxa"/>
          </w:tcPr>
          <w:p w14:paraId="414FBB87" w14:textId="64FE5C3D" w:rsidR="002F5D26" w:rsidRDefault="002F5D26">
            <w:pPr>
              <w:spacing w:after="0" w:line="240" w:lineRule="auto"/>
            </w:pPr>
          </w:p>
        </w:tc>
        <w:tc>
          <w:tcPr>
            <w:tcW w:w="2241" w:type="dxa"/>
          </w:tcPr>
          <w:p w14:paraId="2ADA0A7A" w14:textId="5703EA8E" w:rsidR="002F5D26" w:rsidRDefault="002F5D26">
            <w:pPr>
              <w:spacing w:after="0" w:line="240" w:lineRule="auto"/>
            </w:pPr>
          </w:p>
        </w:tc>
      </w:tr>
      <w:tr w:rsidR="002F5D26" w14:paraId="0CCE8514" w14:textId="77777777" w:rsidTr="002F5D26">
        <w:tc>
          <w:tcPr>
            <w:tcW w:w="2311" w:type="dxa"/>
          </w:tcPr>
          <w:p w14:paraId="27B1D9B3" w14:textId="4A6382CF" w:rsidR="002F5D26" w:rsidRDefault="002F5D26" w:rsidP="002F5D26">
            <w:pPr>
              <w:spacing w:after="0" w:line="240" w:lineRule="auto"/>
            </w:pPr>
            <w:r>
              <w:t>Nguyễn Thiên Phúc</w:t>
            </w:r>
          </w:p>
        </w:tc>
        <w:tc>
          <w:tcPr>
            <w:tcW w:w="2103" w:type="dxa"/>
          </w:tcPr>
          <w:p w14:paraId="4F2DA192" w14:textId="6DCDFB26" w:rsidR="002F5D26" w:rsidRDefault="002F5D26" w:rsidP="002F5D26">
            <w:pPr>
              <w:spacing w:after="0" w:line="240" w:lineRule="auto"/>
            </w:pPr>
            <w:r>
              <w:t>B2203524</w:t>
            </w:r>
          </w:p>
        </w:tc>
        <w:tc>
          <w:tcPr>
            <w:tcW w:w="2201" w:type="dxa"/>
          </w:tcPr>
          <w:p w14:paraId="6CF970DB" w14:textId="7262B102" w:rsidR="002F5D26" w:rsidRDefault="002F5D26" w:rsidP="002F5D26">
            <w:pPr>
              <w:spacing w:after="0" w:line="240" w:lineRule="auto"/>
            </w:pPr>
          </w:p>
        </w:tc>
        <w:tc>
          <w:tcPr>
            <w:tcW w:w="2241" w:type="dxa"/>
          </w:tcPr>
          <w:p w14:paraId="386B70AE" w14:textId="77777777" w:rsidR="002F5D26" w:rsidRDefault="002F5D26" w:rsidP="002F5D26">
            <w:pPr>
              <w:spacing w:after="0" w:line="240" w:lineRule="auto"/>
            </w:pPr>
          </w:p>
        </w:tc>
      </w:tr>
      <w:tr w:rsidR="002F5D26" w14:paraId="4D458B3B" w14:textId="77777777" w:rsidTr="002F5D26">
        <w:tc>
          <w:tcPr>
            <w:tcW w:w="2311" w:type="dxa"/>
          </w:tcPr>
          <w:p w14:paraId="69D3F6C7" w14:textId="23E15160" w:rsidR="002F5D26" w:rsidRDefault="002F5D26" w:rsidP="002F5D26">
            <w:pPr>
              <w:spacing w:after="0" w:line="240" w:lineRule="auto"/>
            </w:pPr>
            <w:r>
              <w:t>Phan Trọng Phúc</w:t>
            </w:r>
          </w:p>
        </w:tc>
        <w:tc>
          <w:tcPr>
            <w:tcW w:w="2103" w:type="dxa"/>
          </w:tcPr>
          <w:p w14:paraId="19EA2F76" w14:textId="426FDC60" w:rsidR="002F5D26" w:rsidRDefault="002F5D26" w:rsidP="002F5D26">
            <w:pPr>
              <w:spacing w:after="0" w:line="240" w:lineRule="auto"/>
            </w:pPr>
            <w:r>
              <w:t>B2203525</w:t>
            </w:r>
          </w:p>
        </w:tc>
        <w:tc>
          <w:tcPr>
            <w:tcW w:w="2201" w:type="dxa"/>
          </w:tcPr>
          <w:p w14:paraId="03AF1813" w14:textId="249C4405" w:rsidR="002F5D26" w:rsidRDefault="002F5D26" w:rsidP="002F5D26">
            <w:pPr>
              <w:spacing w:after="0" w:line="240" w:lineRule="auto"/>
            </w:pPr>
          </w:p>
        </w:tc>
        <w:tc>
          <w:tcPr>
            <w:tcW w:w="2241" w:type="dxa"/>
          </w:tcPr>
          <w:p w14:paraId="6F3B33F7" w14:textId="77777777" w:rsidR="002F5D26" w:rsidRDefault="002F5D26" w:rsidP="002F5D26">
            <w:pPr>
              <w:spacing w:after="0" w:line="240" w:lineRule="auto"/>
            </w:pPr>
          </w:p>
        </w:tc>
      </w:tr>
    </w:tbl>
    <w:p w14:paraId="7FFB440D" w14:textId="77777777" w:rsidR="001325C3" w:rsidRDefault="00000000">
      <w:pPr>
        <w:pStyle w:val="Heading2"/>
      </w:pPr>
      <w:r>
        <w:t>Phê duyệt kế hoạch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25C3" w14:paraId="0C36523E" w14:textId="77777777">
        <w:tc>
          <w:tcPr>
            <w:tcW w:w="4320" w:type="dxa"/>
          </w:tcPr>
          <w:p w14:paraId="656E9CF5" w14:textId="3D8B4493" w:rsidR="001325C3" w:rsidRDefault="00C42C45">
            <w:pPr>
              <w:spacing w:after="0" w:line="240" w:lineRule="auto"/>
            </w:pPr>
            <w:r>
              <w:t>Tiêu Đề</w:t>
            </w:r>
          </w:p>
        </w:tc>
        <w:tc>
          <w:tcPr>
            <w:tcW w:w="4320" w:type="dxa"/>
          </w:tcPr>
          <w:p w14:paraId="5F88551E" w14:textId="77777777" w:rsidR="001325C3" w:rsidRDefault="00000000">
            <w:pPr>
              <w:spacing w:after="0" w:line="240" w:lineRule="auto"/>
            </w:pPr>
            <w:r>
              <w:t>Ngày</w:t>
            </w:r>
          </w:p>
        </w:tc>
      </w:tr>
      <w:tr w:rsidR="001325C3" w14:paraId="19997699" w14:textId="77777777">
        <w:tc>
          <w:tcPr>
            <w:tcW w:w="4320" w:type="dxa"/>
          </w:tcPr>
          <w:p w14:paraId="1AFDCF0C" w14:textId="77777777" w:rsidR="001325C3" w:rsidRDefault="00000000">
            <w:pPr>
              <w:spacing w:after="0" w:line="240" w:lineRule="auto"/>
            </w:pPr>
            <w:r>
              <w:t>Quản lý Sản phẩm (Product Manager)</w:t>
            </w:r>
          </w:p>
        </w:tc>
        <w:tc>
          <w:tcPr>
            <w:tcW w:w="4320" w:type="dxa"/>
          </w:tcPr>
          <w:p w14:paraId="15FCAD85" w14:textId="77777777" w:rsidR="001325C3" w:rsidRDefault="001325C3">
            <w:pPr>
              <w:spacing w:after="0" w:line="240" w:lineRule="auto"/>
            </w:pPr>
          </w:p>
        </w:tc>
      </w:tr>
      <w:tr w:rsidR="001325C3" w14:paraId="3EBAAE36" w14:textId="77777777">
        <w:tc>
          <w:tcPr>
            <w:tcW w:w="4320" w:type="dxa"/>
          </w:tcPr>
          <w:p w14:paraId="2F6796A9" w14:textId="77777777" w:rsidR="001325C3" w:rsidRDefault="00000000">
            <w:pPr>
              <w:spacing w:after="0" w:line="240" w:lineRule="auto"/>
            </w:pPr>
            <w:r>
              <w:t>Quản lý Chương trình (Program Manager)</w:t>
            </w:r>
          </w:p>
        </w:tc>
        <w:tc>
          <w:tcPr>
            <w:tcW w:w="4320" w:type="dxa"/>
          </w:tcPr>
          <w:p w14:paraId="340BAB62" w14:textId="77777777" w:rsidR="001325C3" w:rsidRDefault="001325C3">
            <w:pPr>
              <w:spacing w:after="0" w:line="240" w:lineRule="auto"/>
            </w:pPr>
          </w:p>
        </w:tc>
      </w:tr>
      <w:tr w:rsidR="001325C3" w14:paraId="0281ED6D" w14:textId="77777777">
        <w:tc>
          <w:tcPr>
            <w:tcW w:w="4320" w:type="dxa"/>
          </w:tcPr>
          <w:p w14:paraId="1ABA1EC4" w14:textId="77777777" w:rsidR="001325C3" w:rsidRDefault="00000000">
            <w:pPr>
              <w:spacing w:after="0" w:line="240" w:lineRule="auto"/>
            </w:pPr>
            <w:r>
              <w:t>Trưởng nhóm QA (QA Project Lead)</w:t>
            </w:r>
          </w:p>
        </w:tc>
        <w:tc>
          <w:tcPr>
            <w:tcW w:w="4320" w:type="dxa"/>
          </w:tcPr>
          <w:p w14:paraId="713B142D" w14:textId="77777777" w:rsidR="001325C3" w:rsidRDefault="001325C3">
            <w:pPr>
              <w:spacing w:after="0" w:line="240" w:lineRule="auto"/>
            </w:pPr>
          </w:p>
        </w:tc>
      </w:tr>
      <w:tr w:rsidR="001325C3" w14:paraId="77229811" w14:textId="77777777">
        <w:tc>
          <w:tcPr>
            <w:tcW w:w="4320" w:type="dxa"/>
          </w:tcPr>
          <w:p w14:paraId="4D7E1170" w14:textId="77777777" w:rsidR="001325C3" w:rsidRDefault="00000000">
            <w:pPr>
              <w:spacing w:after="0" w:line="240" w:lineRule="auto"/>
            </w:pPr>
            <w:r>
              <w:t>Nhóm QA</w:t>
            </w:r>
          </w:p>
        </w:tc>
        <w:tc>
          <w:tcPr>
            <w:tcW w:w="4320" w:type="dxa"/>
          </w:tcPr>
          <w:p w14:paraId="786FE149" w14:textId="77777777" w:rsidR="001325C3" w:rsidRDefault="001325C3">
            <w:pPr>
              <w:spacing w:after="0" w:line="240" w:lineRule="auto"/>
            </w:pPr>
          </w:p>
        </w:tc>
      </w:tr>
      <w:tr w:rsidR="001325C3" w14:paraId="40775144" w14:textId="77777777">
        <w:tc>
          <w:tcPr>
            <w:tcW w:w="4320" w:type="dxa"/>
          </w:tcPr>
          <w:p w14:paraId="0530A968" w14:textId="77777777" w:rsidR="001325C3" w:rsidRDefault="00000000">
            <w:pPr>
              <w:spacing w:after="0" w:line="240" w:lineRule="auto"/>
            </w:pPr>
            <w:r>
              <w:t>Nhóm Kiểm tra</w:t>
            </w:r>
          </w:p>
        </w:tc>
        <w:tc>
          <w:tcPr>
            <w:tcW w:w="4320" w:type="dxa"/>
          </w:tcPr>
          <w:p w14:paraId="36DFBD8B" w14:textId="77777777" w:rsidR="001325C3" w:rsidRDefault="001325C3">
            <w:pPr>
              <w:spacing w:after="0" w:line="240" w:lineRule="auto"/>
            </w:pPr>
          </w:p>
        </w:tc>
      </w:tr>
    </w:tbl>
    <w:p w14:paraId="01E51C42" w14:textId="77777777" w:rsidR="001325C3" w:rsidRDefault="00000000">
      <w:pPr>
        <w:pStyle w:val="Heading2"/>
      </w:pPr>
      <w:r>
        <w:t>1. Mục tiêu</w:t>
      </w:r>
    </w:p>
    <w:p w14:paraId="4D79BFDB" w14:textId="77777777" w:rsidR="001325C3" w:rsidRDefault="00000000">
      <w:r>
        <w:t>Xác định phạm vi kiểm thử, lịch trình và các sản phẩm đầu ra.</w:t>
      </w:r>
    </w:p>
    <w:p w14:paraId="52C21106" w14:textId="77777777" w:rsidR="001325C3" w:rsidRDefault="00000000">
      <w:pPr>
        <w:pStyle w:val="Heading2"/>
      </w:pPr>
      <w:r>
        <w:t>2. Tài liệu tham khảo</w:t>
      </w:r>
    </w:p>
    <w:p w14:paraId="7A13E333" w14:textId="77777777" w:rsidR="001325C3" w:rsidRDefault="00000000">
      <w:r>
        <w:t>• Tài liệu yêu cầu chức năng (FRS)</w:t>
      </w:r>
      <w:r>
        <w:br/>
        <w:t>• Các kịch bản kiểm thử</w:t>
      </w:r>
    </w:p>
    <w:p w14:paraId="68001B6E" w14:textId="77777777" w:rsidR="001325C3" w:rsidRDefault="00000000">
      <w:pPr>
        <w:pStyle w:val="Heading2"/>
      </w:pPr>
      <w:r>
        <w:t>3. Các khu vực cần kiểm thử</w:t>
      </w:r>
    </w:p>
    <w:p w14:paraId="67292732" w14:textId="77777777" w:rsidR="001325C3" w:rsidRDefault="00000000">
      <w:r>
        <w:t>• Mô-đun thông tin cá nhân</w:t>
      </w:r>
      <w:r>
        <w:br/>
        <w:t>• Ảnh đại diện</w:t>
      </w:r>
      <w:r>
        <w:br/>
        <w:t>• Thông tin liên lạc</w:t>
      </w:r>
      <w:r>
        <w:br/>
        <w:t>• Liên hệ khẩn cấp</w:t>
      </w:r>
      <w:r>
        <w:br/>
        <w:t>• Người phụ thuộc</w:t>
      </w:r>
      <w:r>
        <w:br/>
        <w:t>• Nhập cư</w:t>
      </w:r>
      <w:r>
        <w:br/>
        <w:t>• Công việc</w:t>
      </w:r>
      <w:r>
        <w:br/>
        <w:t>• Lương</w:t>
      </w:r>
      <w:r>
        <w:br/>
        <w:t>• Báo cáo lên</w:t>
      </w:r>
      <w:r>
        <w:br/>
      </w:r>
      <w:r>
        <w:lastRenderedPageBreak/>
        <w:t>• Trình độ chuyên môn</w:t>
      </w:r>
      <w:r>
        <w:br/>
        <w:t>• Thành viên tổ chức</w:t>
      </w:r>
    </w:p>
    <w:p w14:paraId="30D19A02" w14:textId="77777777" w:rsidR="001325C3" w:rsidRDefault="00000000">
      <w:pPr>
        <w:pStyle w:val="Heading2"/>
      </w:pPr>
      <w:r>
        <w:t>4. Các khu vực không kiểm thử</w:t>
      </w:r>
    </w:p>
    <w:p w14:paraId="740E0754" w14:textId="77777777" w:rsidR="001325C3" w:rsidRDefault="00000000">
      <w:r>
        <w:t>Tất cả các phần không được liệt kê ở trên.</w:t>
      </w:r>
    </w:p>
    <w:p w14:paraId="593C2217" w14:textId="77777777" w:rsidR="001325C3" w:rsidRDefault="00000000">
      <w:pPr>
        <w:pStyle w:val="Heading2"/>
      </w:pPr>
      <w:r>
        <w:t>5. Tổng quan kiểm thử cấp cao</w:t>
      </w:r>
    </w:p>
    <w:p w14:paraId="72F4C0DE" w14:textId="77777777" w:rsidR="001325C3" w:rsidRDefault="00000000">
      <w:r>
        <w:t>• Không kiểm thử tích hợp</w:t>
      </w:r>
      <w:r>
        <w:br/>
        <w:t>• Kiểm thử tiến trình: Sanity, Regression, Progress</w:t>
      </w:r>
      <w:r>
        <w:br/>
        <w:t>• Kiểm thử tiêu cực/góc cạnh: cho tất cả tính năng mới</w:t>
      </w:r>
      <w:r>
        <w:br/>
        <w:t>• Không kiểm thử I18N và Localization</w:t>
      </w:r>
    </w:p>
    <w:p w14:paraId="3297EFCC" w14:textId="77777777" w:rsidR="001325C3" w:rsidRDefault="00000000">
      <w:pPr>
        <w:pStyle w:val="Heading2"/>
      </w:pPr>
      <w:r>
        <w:t>6. Kiểm thử chấp nhận</w:t>
      </w:r>
    </w:p>
    <w:p w14:paraId="09D7355C" w14:textId="77777777" w:rsidR="001325C3" w:rsidRDefault="00000000">
      <w:r>
        <w:t>Không áp dụng</w:t>
      </w:r>
    </w:p>
    <w:p w14:paraId="2026D281" w14:textId="77777777" w:rsidR="001325C3" w:rsidRDefault="00000000">
      <w:pPr>
        <w:pStyle w:val="Heading2"/>
      </w:pPr>
      <w:r>
        <w:t>7. Kiểm thử hiệu suất (L&amp;P)</w:t>
      </w:r>
    </w:p>
    <w:p w14:paraId="0C666EAA" w14:textId="77777777" w:rsidR="001325C3" w:rsidRDefault="00000000">
      <w:r>
        <w:t>Được đề cập trong kế hoạch kiểm thử hiệu suất riêng</w:t>
      </w:r>
    </w:p>
    <w:p w14:paraId="50B03464" w14:textId="77777777" w:rsidR="001325C3" w:rsidRDefault="00000000">
      <w:pPr>
        <w:pStyle w:val="Heading2"/>
      </w:pPr>
      <w:r>
        <w:t>8. Kiểm thử hồi quy</w:t>
      </w:r>
    </w:p>
    <w:p w14:paraId="12D6C8DB" w14:textId="77777777" w:rsidR="001325C3" w:rsidRDefault="00000000">
      <w:r>
        <w:t>• Bộ kiểm thử hồi quy được thực hiện tự động nếu có</w:t>
      </w:r>
      <w:r>
        <w:br/>
        <w:t>• Ưu tiên kiểm thử thủ công</w:t>
      </w:r>
    </w:p>
    <w:p w14:paraId="54E43BF2" w14:textId="77777777" w:rsidR="001325C3" w:rsidRDefault="00000000">
      <w:pPr>
        <w:pStyle w:val="Heading2"/>
      </w:pPr>
      <w:r>
        <w:t>9. Môi trường kiểm thử</w:t>
      </w:r>
    </w:p>
    <w:p w14:paraId="52DC8A34" w14:textId="77777777" w:rsidR="001325C3" w:rsidRDefault="00000000">
      <w:r>
        <w:t>• Trình duyệt: IE, Chrome, Firefox</w:t>
      </w:r>
      <w:r>
        <w:br/>
        <w:t>• Hệ điều hành: Windows 8.1 Enterprise</w:t>
      </w:r>
    </w:p>
    <w:p w14:paraId="71AEDE2E" w14:textId="77777777" w:rsidR="001325C3" w:rsidRDefault="00000000">
      <w:pPr>
        <w:pStyle w:val="Heading2"/>
      </w:pPr>
      <w:r>
        <w:t>10. Chiến lược tự động hóa</w:t>
      </w:r>
    </w:p>
    <w:p w14:paraId="5C8E7D20" w14:textId="77777777" w:rsidR="001325C3" w:rsidRDefault="00000000">
      <w:r>
        <w:t>• Sử dụng QTP hoặc Selenium để tự động hóa</w:t>
      </w:r>
      <w:r>
        <w:br/>
        <w:t>• Hiện tại: Không áp dụng</w:t>
      </w:r>
    </w:p>
    <w:p w14:paraId="61631C8C" w14:textId="77777777" w:rsidR="001325C3" w:rsidRDefault="00000000">
      <w:pPr>
        <w:pStyle w:val="Heading2"/>
      </w:pPr>
      <w:r>
        <w:t>11. Lịch trình kiểm thử</w:t>
      </w:r>
    </w:p>
    <w:p w14:paraId="324B2497" w14:textId="77777777" w:rsidR="001325C3" w:rsidRDefault="00000000">
      <w:pPr>
        <w:pStyle w:val="Heading2"/>
      </w:pPr>
      <w:r>
        <w:t>12. Chiến lược kiểm thử</w:t>
      </w:r>
    </w:p>
    <w:p w14:paraId="07C786C1" w14:textId="77777777" w:rsidR="001325C3" w:rsidRDefault="00000000">
      <w:r>
        <w:t>• Hồi quy: Kiểm thử chức năng hiện có</w:t>
      </w:r>
      <w:r>
        <w:br/>
        <w:t>• Tiến trình: Kiểm thử chức năng mới</w:t>
      </w:r>
      <w:r>
        <w:br/>
        <w:t>• Kiểm tra lỗi đã sửa</w:t>
      </w:r>
    </w:p>
    <w:p w14:paraId="0C89620C" w14:textId="77777777" w:rsidR="001325C3" w:rsidRDefault="00000000">
      <w:pPr>
        <w:pStyle w:val="Heading2"/>
      </w:pPr>
      <w:r>
        <w:t>13. Tài nguyên</w:t>
      </w:r>
    </w:p>
    <w:p w14:paraId="0D83283A" w14:textId="77777777" w:rsidR="001325C3" w:rsidRDefault="00000000">
      <w:pPr>
        <w:pStyle w:val="Heading2"/>
      </w:pPr>
      <w:r>
        <w:t>14. Rủi ro và biện pháp giảm thiểu</w:t>
      </w:r>
    </w:p>
    <w:p w14:paraId="7BAADF95" w14:textId="77777777" w:rsidR="001325C3" w:rsidRDefault="00000000">
      <w:pPr>
        <w:pStyle w:val="Heading2"/>
      </w:pPr>
      <w:r>
        <w:t>15. Tiêu chí bắt đầu</w:t>
      </w:r>
    </w:p>
    <w:p w14:paraId="65503EE7" w14:textId="77777777" w:rsidR="001325C3" w:rsidRDefault="00000000">
      <w:r>
        <w:t>• Có tài liệu yêu cầu, kế hoạch kiểm thử, test case</w:t>
      </w:r>
      <w:r>
        <w:br/>
        <w:t>• Các unit test phải chạy thành công</w:t>
      </w:r>
    </w:p>
    <w:p w14:paraId="528A13C9" w14:textId="77777777" w:rsidR="001325C3" w:rsidRDefault="00000000">
      <w:pPr>
        <w:pStyle w:val="Heading2"/>
      </w:pPr>
      <w:r>
        <w:lastRenderedPageBreak/>
        <w:t>16. Tiêu chí kết thúc</w:t>
      </w:r>
    </w:p>
    <w:p w14:paraId="1625E721" w14:textId="77777777" w:rsidR="001325C3" w:rsidRDefault="00000000">
      <w:r>
        <w:t>• Không còn lỗi nghiêm trọng (P1/P2)</w:t>
      </w:r>
      <w:r>
        <w:br/>
        <w:t>• Hoàn thành toàn bộ test case theo kế hoạch</w:t>
      </w:r>
    </w:p>
    <w:p w14:paraId="4720A00D" w14:textId="77777777" w:rsidR="001325C3" w:rsidRDefault="00000000">
      <w:pPr>
        <w:pStyle w:val="Heading2"/>
      </w:pPr>
      <w:r>
        <w:t>Lịch trình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25C3" w14:paraId="21191D9A" w14:textId="77777777">
        <w:tc>
          <w:tcPr>
            <w:tcW w:w="2880" w:type="dxa"/>
          </w:tcPr>
          <w:p w14:paraId="49A8DC01" w14:textId="77777777" w:rsidR="001325C3" w:rsidRDefault="00000000">
            <w:pPr>
              <w:spacing w:after="0" w:line="240" w:lineRule="auto"/>
            </w:pPr>
            <w:r>
              <w:t>Lần kiểm thử</w:t>
            </w:r>
          </w:p>
        </w:tc>
        <w:tc>
          <w:tcPr>
            <w:tcW w:w="2880" w:type="dxa"/>
          </w:tcPr>
          <w:p w14:paraId="6E0CDE90" w14:textId="77777777" w:rsidR="001325C3" w:rsidRDefault="00000000">
            <w:pPr>
              <w:spacing w:after="0" w:line="240" w:lineRule="auto"/>
            </w:pPr>
            <w:r>
              <w:t>Ngày bắt đầu</w:t>
            </w:r>
          </w:p>
        </w:tc>
        <w:tc>
          <w:tcPr>
            <w:tcW w:w="2880" w:type="dxa"/>
          </w:tcPr>
          <w:p w14:paraId="7EC33019" w14:textId="77777777" w:rsidR="001325C3" w:rsidRDefault="00000000">
            <w:pPr>
              <w:spacing w:after="0" w:line="240" w:lineRule="auto"/>
            </w:pPr>
            <w:r>
              <w:t>Ngày kết thúc</w:t>
            </w:r>
          </w:p>
        </w:tc>
      </w:tr>
      <w:tr w:rsidR="001325C3" w14:paraId="14900D7E" w14:textId="77777777">
        <w:tc>
          <w:tcPr>
            <w:tcW w:w="2880" w:type="dxa"/>
          </w:tcPr>
          <w:p w14:paraId="5B9173C9" w14:textId="77777777" w:rsidR="001325C3" w:rsidRDefault="00000000">
            <w:pPr>
              <w:spacing w:after="0" w:line="240" w:lineRule="auto"/>
            </w:pPr>
            <w:r>
              <w:t>Iteration #1 (Build #1)</w:t>
            </w:r>
          </w:p>
        </w:tc>
        <w:tc>
          <w:tcPr>
            <w:tcW w:w="2880" w:type="dxa"/>
          </w:tcPr>
          <w:p w14:paraId="7613D3DD" w14:textId="77777777" w:rsidR="001325C3" w:rsidRDefault="00000000">
            <w:pPr>
              <w:spacing w:after="0" w:line="240" w:lineRule="auto"/>
            </w:pPr>
            <w:r>
              <w:t>29/09/2022</w:t>
            </w:r>
          </w:p>
        </w:tc>
        <w:tc>
          <w:tcPr>
            <w:tcW w:w="2880" w:type="dxa"/>
          </w:tcPr>
          <w:p w14:paraId="71B3AA10" w14:textId="77777777" w:rsidR="001325C3" w:rsidRDefault="00000000">
            <w:pPr>
              <w:spacing w:after="0" w:line="240" w:lineRule="auto"/>
            </w:pPr>
            <w:r>
              <w:t>06/10/2022</w:t>
            </w:r>
          </w:p>
        </w:tc>
      </w:tr>
      <w:tr w:rsidR="001325C3" w14:paraId="2581158B" w14:textId="77777777">
        <w:tc>
          <w:tcPr>
            <w:tcW w:w="2880" w:type="dxa"/>
          </w:tcPr>
          <w:p w14:paraId="756260FA" w14:textId="77777777" w:rsidR="001325C3" w:rsidRDefault="00000000">
            <w:pPr>
              <w:spacing w:after="0" w:line="240" w:lineRule="auto"/>
            </w:pPr>
            <w:r>
              <w:t>Iteration #2 (Build #2)</w:t>
            </w:r>
          </w:p>
        </w:tc>
        <w:tc>
          <w:tcPr>
            <w:tcW w:w="2880" w:type="dxa"/>
          </w:tcPr>
          <w:p w14:paraId="5A2F5E97" w14:textId="77777777" w:rsidR="001325C3" w:rsidRDefault="00000000">
            <w:pPr>
              <w:spacing w:after="0" w:line="240" w:lineRule="auto"/>
            </w:pPr>
            <w:r>
              <w:t>07/10/2022</w:t>
            </w:r>
          </w:p>
        </w:tc>
        <w:tc>
          <w:tcPr>
            <w:tcW w:w="2880" w:type="dxa"/>
          </w:tcPr>
          <w:p w14:paraId="664CA5CA" w14:textId="77777777" w:rsidR="001325C3" w:rsidRDefault="00000000">
            <w:pPr>
              <w:spacing w:after="0" w:line="240" w:lineRule="auto"/>
            </w:pPr>
            <w:r>
              <w:t>10/10/2022</w:t>
            </w:r>
          </w:p>
        </w:tc>
      </w:tr>
    </w:tbl>
    <w:p w14:paraId="64244332" w14:textId="77777777" w:rsidR="001325C3" w:rsidRDefault="00000000">
      <w:pPr>
        <w:pStyle w:val="Heading2"/>
      </w:pPr>
      <w:r>
        <w:t>Tài nguyên</w:t>
      </w:r>
    </w:p>
    <w:p w14:paraId="5E32BCDD" w14:textId="68F7FD39" w:rsidR="001325C3" w:rsidRDefault="00000000">
      <w:r>
        <w:t>Nhân sự:</w:t>
      </w:r>
      <w:r>
        <w:br/>
        <w:t>• B</w:t>
      </w:r>
      <w:r w:rsidR="00B35BF0">
        <w:t>2203522 Đỗ Tấn Phát</w:t>
      </w:r>
      <w:r>
        <w:br/>
        <w:t>• B</w:t>
      </w:r>
      <w:r w:rsidR="00B35BF0">
        <w:t>2203524 Nguyễn Thiên Phúc</w:t>
      </w:r>
      <w:r>
        <w:br/>
        <w:t>• B</w:t>
      </w:r>
      <w:r w:rsidR="00B35BF0">
        <w:t>2203525 Phan Trọng Phúc</w:t>
      </w:r>
    </w:p>
    <w:p w14:paraId="5B84531C" w14:textId="77777777" w:rsidR="001325C3" w:rsidRDefault="00000000">
      <w:r>
        <w:t>Tài nguyên kỹ thuật:</w:t>
      </w:r>
      <w:r>
        <w:br/>
        <w:t>• Máy chủ: i5, 2.9Hz, sử dụng cho cả CSDL và ứng dụng</w:t>
      </w:r>
      <w:r>
        <w:br/>
        <w:t>• Phần mềm: SQL Server 2008, Visual Studio 2017</w:t>
      </w:r>
    </w:p>
    <w:p w14:paraId="7E75376E" w14:textId="77777777" w:rsidR="001325C3" w:rsidRDefault="00000000">
      <w:pPr>
        <w:pStyle w:val="Heading2"/>
      </w:pPr>
      <w:r>
        <w:t>Rủi ro và biện pháp giảm thiểu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25C3" w14:paraId="24C415AE" w14:textId="77777777">
        <w:tc>
          <w:tcPr>
            <w:tcW w:w="2880" w:type="dxa"/>
          </w:tcPr>
          <w:p w14:paraId="71DC6421" w14:textId="77777777" w:rsidR="001325C3" w:rsidRDefault="00000000">
            <w:pPr>
              <w:spacing w:after="0" w:line="240" w:lineRule="auto"/>
            </w:pPr>
            <w:r>
              <w:t>STT</w:t>
            </w:r>
          </w:p>
        </w:tc>
        <w:tc>
          <w:tcPr>
            <w:tcW w:w="2880" w:type="dxa"/>
          </w:tcPr>
          <w:p w14:paraId="2EFA38DB" w14:textId="77777777" w:rsidR="001325C3" w:rsidRDefault="00000000">
            <w:pPr>
              <w:spacing w:after="0" w:line="240" w:lineRule="auto"/>
            </w:pPr>
            <w:r>
              <w:t>Rủi ro</w:t>
            </w:r>
          </w:p>
        </w:tc>
        <w:tc>
          <w:tcPr>
            <w:tcW w:w="2880" w:type="dxa"/>
          </w:tcPr>
          <w:p w14:paraId="5063EE91" w14:textId="77777777" w:rsidR="001325C3" w:rsidRDefault="00000000">
            <w:pPr>
              <w:spacing w:after="0" w:line="240" w:lineRule="auto"/>
            </w:pPr>
            <w:r>
              <w:t>Biện pháp</w:t>
            </w:r>
          </w:p>
        </w:tc>
      </w:tr>
      <w:tr w:rsidR="001325C3" w14:paraId="52B95A71" w14:textId="77777777">
        <w:tc>
          <w:tcPr>
            <w:tcW w:w="2880" w:type="dxa"/>
          </w:tcPr>
          <w:p w14:paraId="1180885C" w14:textId="77777777" w:rsidR="001325C3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0AFBE43A" w14:textId="77777777" w:rsidR="001325C3" w:rsidRDefault="00000000">
            <w:pPr>
              <w:spacing w:after="0" w:line="240" w:lineRule="auto"/>
            </w:pPr>
            <w:r>
              <w:t>Thành viên nghỉ phép</w:t>
            </w:r>
          </w:p>
        </w:tc>
        <w:tc>
          <w:tcPr>
            <w:tcW w:w="2880" w:type="dxa"/>
          </w:tcPr>
          <w:p w14:paraId="7C6F3E63" w14:textId="77777777" w:rsidR="001325C3" w:rsidRDefault="00000000">
            <w:pPr>
              <w:spacing w:after="0" w:line="240" w:lineRule="auto"/>
            </w:pPr>
            <w:r>
              <w:t>Có người dự phòng</w:t>
            </w:r>
          </w:p>
        </w:tc>
      </w:tr>
      <w:tr w:rsidR="001325C3" w14:paraId="482A8151" w14:textId="77777777">
        <w:tc>
          <w:tcPr>
            <w:tcW w:w="2880" w:type="dxa"/>
          </w:tcPr>
          <w:p w14:paraId="2BCF9245" w14:textId="77777777" w:rsidR="001325C3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552B2626" w14:textId="77777777" w:rsidR="001325C3" w:rsidRDefault="00000000">
            <w:pPr>
              <w:spacing w:after="0" w:line="240" w:lineRule="auto"/>
            </w:pPr>
            <w:r>
              <w:t>Hỏng phần cứng</w:t>
            </w:r>
          </w:p>
        </w:tc>
        <w:tc>
          <w:tcPr>
            <w:tcW w:w="2880" w:type="dxa"/>
          </w:tcPr>
          <w:p w14:paraId="73636BC6" w14:textId="77777777" w:rsidR="001325C3" w:rsidRDefault="00000000">
            <w:pPr>
              <w:spacing w:after="0" w:line="240" w:lineRule="auto"/>
            </w:pPr>
            <w:r>
              <w:t>IT chuẩn bị máy dự phòng</w:t>
            </w:r>
          </w:p>
        </w:tc>
      </w:tr>
      <w:tr w:rsidR="001325C3" w14:paraId="69FC5E31" w14:textId="77777777">
        <w:tc>
          <w:tcPr>
            <w:tcW w:w="2880" w:type="dxa"/>
          </w:tcPr>
          <w:p w14:paraId="21AFD9F8" w14:textId="77777777" w:rsidR="001325C3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7249B4E4" w14:textId="77777777" w:rsidR="001325C3" w:rsidRDefault="00000000">
            <w:pPr>
              <w:spacing w:after="0" w:line="240" w:lineRule="auto"/>
            </w:pPr>
            <w:r>
              <w:t>Một số thành viên chưa thành thạo C# và SQL</w:t>
            </w:r>
          </w:p>
        </w:tc>
        <w:tc>
          <w:tcPr>
            <w:tcW w:w="2880" w:type="dxa"/>
          </w:tcPr>
          <w:p w14:paraId="10AD78B4" w14:textId="77777777" w:rsidR="001325C3" w:rsidRDefault="00000000">
            <w:pPr>
              <w:spacing w:after="0" w:line="240" w:lineRule="auto"/>
            </w:pPr>
            <w:r>
              <w:t>Thành viên giỏi hỗ trợ</w:t>
            </w:r>
          </w:p>
        </w:tc>
      </w:tr>
      <w:tr w:rsidR="001325C3" w14:paraId="421A34A9" w14:textId="77777777">
        <w:tc>
          <w:tcPr>
            <w:tcW w:w="2880" w:type="dxa"/>
          </w:tcPr>
          <w:p w14:paraId="11B65E9C" w14:textId="77777777" w:rsidR="001325C3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1C58543A" w14:textId="77777777" w:rsidR="001325C3" w:rsidRDefault="00000000">
            <w:pPr>
              <w:spacing w:after="0" w:line="240" w:lineRule="auto"/>
            </w:pPr>
            <w:r>
              <w:t>Hỏng máy cài phần mềm</w:t>
            </w:r>
          </w:p>
        </w:tc>
        <w:tc>
          <w:tcPr>
            <w:tcW w:w="2880" w:type="dxa"/>
          </w:tcPr>
          <w:p w14:paraId="03A3E87A" w14:textId="77777777" w:rsidR="001325C3" w:rsidRDefault="00000000">
            <w:pPr>
              <w:spacing w:after="0" w:line="240" w:lineRule="auto"/>
            </w:pPr>
            <w:r>
              <w:t>Backup dữ liệu sang máy khác</w:t>
            </w:r>
          </w:p>
        </w:tc>
      </w:tr>
    </w:tbl>
    <w:p w14:paraId="026314E9" w14:textId="77777777" w:rsidR="001325C3" w:rsidRDefault="001325C3"/>
    <w:sectPr w:rsidR="001325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53A63" w14:textId="77777777" w:rsidR="00BC7731" w:rsidRDefault="00BC7731">
      <w:pPr>
        <w:spacing w:line="240" w:lineRule="auto"/>
      </w:pPr>
      <w:r>
        <w:separator/>
      </w:r>
    </w:p>
  </w:endnote>
  <w:endnote w:type="continuationSeparator" w:id="0">
    <w:p w14:paraId="57D6B29B" w14:textId="77777777" w:rsidR="00BC7731" w:rsidRDefault="00BC77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6D882" w14:textId="77777777" w:rsidR="00BC7731" w:rsidRDefault="00BC7731">
      <w:pPr>
        <w:spacing w:after="0"/>
      </w:pPr>
      <w:r>
        <w:separator/>
      </w:r>
    </w:p>
  </w:footnote>
  <w:footnote w:type="continuationSeparator" w:id="0">
    <w:p w14:paraId="3BCE5D93" w14:textId="77777777" w:rsidR="00BC7731" w:rsidRDefault="00BC77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22111343">
    <w:abstractNumId w:val="5"/>
  </w:num>
  <w:num w:numId="2" w16cid:durableId="507332308">
    <w:abstractNumId w:val="3"/>
  </w:num>
  <w:num w:numId="3" w16cid:durableId="1127117549">
    <w:abstractNumId w:val="2"/>
  </w:num>
  <w:num w:numId="4" w16cid:durableId="663363136">
    <w:abstractNumId w:val="4"/>
  </w:num>
  <w:num w:numId="5" w16cid:durableId="75634942">
    <w:abstractNumId w:val="1"/>
  </w:num>
  <w:num w:numId="6" w16cid:durableId="435322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5C3"/>
    <w:rsid w:val="0015074B"/>
    <w:rsid w:val="0029639D"/>
    <w:rsid w:val="002F5D26"/>
    <w:rsid w:val="00326F90"/>
    <w:rsid w:val="00AA1D8D"/>
    <w:rsid w:val="00B35BF0"/>
    <w:rsid w:val="00B47730"/>
    <w:rsid w:val="00B93C7E"/>
    <w:rsid w:val="00BC7731"/>
    <w:rsid w:val="00C42C45"/>
    <w:rsid w:val="00CB0664"/>
    <w:rsid w:val="00EF5CA1"/>
    <w:rsid w:val="00FC693F"/>
    <w:rsid w:val="2F89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3EEF1"/>
  <w14:defaultImageDpi w14:val="300"/>
  <w15:docId w15:val="{95856849-DA07-4A97-8074-F16C42DF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Nguyen Phuc</cp:lastModifiedBy>
  <cp:revision>5</cp:revision>
  <dcterms:created xsi:type="dcterms:W3CDTF">2013-12-23T23:15:00Z</dcterms:created>
  <dcterms:modified xsi:type="dcterms:W3CDTF">2025-06-20T03:42:00Z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11F46067D9DC42499A997B06E477EC2E_12</vt:lpwstr>
  </property>
</Properties>
</file>